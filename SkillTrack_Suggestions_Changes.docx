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BE792">
      <w:pPr>
        <w:pStyle w:val="2"/>
        <w:keepNext w:val="0"/>
        <w:keepLines w:val="0"/>
        <w:widowControl/>
        <w:suppressLineNumbers w:val="0"/>
      </w:pPr>
      <w:r>
        <w:t>SkillTrack Project</w:t>
      </w:r>
    </w:p>
    <w:p w14:paraId="55C3CC17">
      <w:pPr>
        <w:pStyle w:val="3"/>
        <w:keepNext w:val="0"/>
        <w:keepLines w:val="0"/>
        <w:widowControl/>
        <w:suppressLineNumbers w:val="0"/>
      </w:pPr>
      <w:r>
        <w:t>Suggestions &amp; Changes Document</w:t>
      </w:r>
    </w:p>
    <w:p w14:paraId="15C632E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Date:</w:t>
      </w:r>
      <w:r>
        <w:t xml:space="preserve"> 1</w:t>
      </w:r>
      <w:r>
        <w:rPr>
          <w:rFonts w:hint="default"/>
          <w:lang w:val="en-US"/>
        </w:rPr>
        <w:t>3</w:t>
      </w:r>
      <w:r>
        <w:t xml:space="preserve"> April 2026</w:t>
      </w:r>
      <w:r>
        <w:br w:type="textWrapping"/>
      </w:r>
      <w:r>
        <w:rPr>
          <w:rStyle w:val="36"/>
        </w:rPr>
        <w:t>Prepared by:</w:t>
      </w:r>
      <w:r>
        <w:t xml:space="preserve"> Harshal Teli</w:t>
      </w:r>
    </w:p>
    <w:p w14:paraId="6C0463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A14DA">
      <w:pPr>
        <w:pStyle w:val="2"/>
        <w:keepNext w:val="0"/>
        <w:keepLines w:val="0"/>
        <w:widowControl/>
        <w:suppressLineNumbers w:val="0"/>
      </w:pPr>
      <w:r>
        <w:t>📌 Overview</w:t>
      </w:r>
    </w:p>
    <w:p w14:paraId="5EA0DFDC">
      <w:pPr>
        <w:pStyle w:val="35"/>
        <w:keepNext w:val="0"/>
        <w:keepLines w:val="0"/>
        <w:widowControl/>
        <w:suppressLineNumbers w:val="0"/>
      </w:pPr>
      <w:r>
        <w:t>This document outlines the suggestions received from the team after the SkillTrack project presentation, along with the changes implemented and the updated system flow improvements.</w:t>
      </w:r>
    </w:p>
    <w:p w14:paraId="1C4F0B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865DC">
      <w:pPr>
        <w:pStyle w:val="2"/>
        <w:keepNext w:val="0"/>
        <w:keepLines w:val="0"/>
        <w:widowControl/>
        <w:suppressLineNumbers w:val="0"/>
      </w:pPr>
      <w:r>
        <w:t>1. Authentication Pages UI Improvement</w:t>
      </w:r>
    </w:p>
    <w:p w14:paraId="15413AC2">
      <w:pPr>
        <w:pStyle w:val="4"/>
        <w:keepNext w:val="0"/>
        <w:keepLines w:val="0"/>
        <w:widowControl/>
        <w:suppressLineNumbers w:val="0"/>
      </w:pPr>
      <w:r>
        <w:t>Suggestion:</w:t>
      </w:r>
    </w:p>
    <w:p w14:paraId="6ACA6A51">
      <w:pPr>
        <w:pStyle w:val="35"/>
        <w:keepNext w:val="0"/>
        <w:keepLines w:val="0"/>
        <w:widowControl/>
        <w:suppressLineNumbers w:val="0"/>
      </w:pPr>
      <w:r>
        <w:t>Convert the existing 2-grid layout (Login, Register, Forgot Password) into a single-grid layout.</w:t>
      </w:r>
    </w:p>
    <w:p w14:paraId="589C9CAB">
      <w:pPr>
        <w:pStyle w:val="35"/>
        <w:keepNext w:val="0"/>
        <w:keepLines w:val="0"/>
        <w:widowControl/>
        <w:suppressLineNumbers w:val="0"/>
      </w:pPr>
      <w:r>
        <w:t>Use only one logo instead of multiple visual elements.</w:t>
      </w:r>
    </w:p>
    <w:p w14:paraId="3BEF2E5D">
      <w:pPr>
        <w:pStyle w:val="4"/>
        <w:keepNext w:val="0"/>
        <w:keepLines w:val="0"/>
        <w:widowControl/>
        <w:suppressLineNumbers w:val="0"/>
      </w:pPr>
      <w:r>
        <w:t>Changes Implemented:</w:t>
      </w:r>
    </w:p>
    <w:p w14:paraId="7E095AC4">
      <w:pPr>
        <w:pStyle w:val="35"/>
        <w:keepNext w:val="0"/>
        <w:keepLines w:val="0"/>
        <w:widowControl/>
        <w:suppressLineNumbers w:val="0"/>
        <w:ind w:left="720"/>
      </w:pPr>
      <w:r>
        <w:t>Redesigned all authentication pages using a clean single-grid layout.</w:t>
      </w:r>
    </w:p>
    <w:p w14:paraId="0617E931">
      <w:pPr>
        <w:pStyle w:val="35"/>
        <w:keepNext w:val="0"/>
        <w:keepLines w:val="0"/>
        <w:widowControl/>
        <w:suppressLineNumbers w:val="0"/>
        <w:ind w:left="720"/>
      </w:pPr>
      <w:r>
        <w:t>Removed unnecessary sections to improve focus and usability.</w:t>
      </w:r>
    </w:p>
    <w:p w14:paraId="247BDD96">
      <w:pPr>
        <w:pStyle w:val="35"/>
        <w:keepNext w:val="0"/>
        <w:keepLines w:val="0"/>
        <w:widowControl/>
        <w:suppressLineNumbers w:val="0"/>
        <w:ind w:left="720"/>
      </w:pPr>
      <w:r>
        <w:t>Standardized the UI by using a single logo across all pages.</w:t>
      </w:r>
    </w:p>
    <w:p w14:paraId="60DF2FC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1DA79">
      <w:pPr>
        <w:pStyle w:val="2"/>
        <w:keepNext w:val="0"/>
        <w:keepLines w:val="0"/>
        <w:widowControl/>
        <w:suppressLineNumbers w:val="0"/>
      </w:pPr>
    </w:p>
    <w:p w14:paraId="792DB33D">
      <w:pPr>
        <w:pStyle w:val="2"/>
        <w:keepNext w:val="0"/>
        <w:keepLines w:val="0"/>
        <w:widowControl/>
        <w:suppressLineNumbers w:val="0"/>
      </w:pPr>
    </w:p>
    <w:p w14:paraId="30A11E06">
      <w:pPr>
        <w:pStyle w:val="2"/>
        <w:keepNext w:val="0"/>
        <w:keepLines w:val="0"/>
        <w:widowControl/>
        <w:suppressLineNumbers w:val="0"/>
      </w:pPr>
      <w:r>
        <w:t>2. Invite Employee Page Enhancement</w:t>
      </w:r>
    </w:p>
    <w:p w14:paraId="719E5354">
      <w:pPr>
        <w:pStyle w:val="4"/>
        <w:keepNext w:val="0"/>
        <w:keepLines w:val="0"/>
        <w:widowControl/>
        <w:suppressLineNumbers w:val="0"/>
      </w:pPr>
      <w:r>
        <w:t>Suggestion:</w:t>
      </w:r>
    </w:p>
    <w:p w14:paraId="0D501D8D">
      <w:pPr>
        <w:pStyle w:val="35"/>
        <w:keepNext w:val="0"/>
        <w:keepLines w:val="0"/>
        <w:widowControl/>
        <w:suppressLineNumbers w:val="0"/>
        <w:ind w:left="720"/>
      </w:pPr>
      <w:r>
        <w:t>Provide more control to Admin during employee creation.</w:t>
      </w:r>
    </w:p>
    <w:p w14:paraId="4C19F4AE">
      <w:pPr>
        <w:pStyle w:val="35"/>
        <w:keepNext w:val="0"/>
        <w:keepLines w:val="0"/>
        <w:widowControl/>
        <w:suppressLineNumbers w:val="0"/>
        <w:ind w:left="720"/>
      </w:pPr>
      <w:r>
        <w:t>Admin should be able to set:</w:t>
      </w:r>
    </w:p>
    <w:p w14:paraId="7B0B2631">
      <w:pPr>
        <w:pStyle w:val="35"/>
        <w:keepNext w:val="0"/>
        <w:keepLines w:val="0"/>
        <w:widowControl/>
        <w:suppressLineNumbers w:val="0"/>
        <w:ind w:left="1440"/>
      </w:pPr>
      <w:r>
        <w:t>Designation</w:t>
      </w:r>
    </w:p>
    <w:p w14:paraId="78665D00">
      <w:pPr>
        <w:pStyle w:val="35"/>
        <w:keepNext w:val="0"/>
        <w:keepLines w:val="0"/>
        <w:widowControl/>
        <w:suppressLineNumbers w:val="0"/>
        <w:ind w:left="1440"/>
      </w:pPr>
      <w:r>
        <w:t>Role</w:t>
      </w:r>
    </w:p>
    <w:p w14:paraId="55161B23">
      <w:pPr>
        <w:pStyle w:val="35"/>
        <w:keepNext w:val="0"/>
        <w:keepLines w:val="0"/>
        <w:widowControl/>
        <w:suppressLineNumbers w:val="0"/>
        <w:ind w:left="1440"/>
      </w:pPr>
      <w:r>
        <w:t>Email</w:t>
      </w:r>
    </w:p>
    <w:p w14:paraId="41EE9069">
      <w:pPr>
        <w:pStyle w:val="35"/>
        <w:keepNext w:val="0"/>
        <w:keepLines w:val="0"/>
        <w:widowControl/>
        <w:suppressLineNumbers w:val="0"/>
        <w:ind w:left="1440"/>
      </w:pPr>
      <w:r>
        <w:t>Department</w:t>
      </w:r>
    </w:p>
    <w:p w14:paraId="25DC5C6F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Fonts w:hint="default"/>
          <w:lang w:val="en-US"/>
        </w:rPr>
        <w:t>Mobile Number</w:t>
      </w:r>
    </w:p>
    <w:p w14:paraId="709EBB2C">
      <w:pPr>
        <w:pStyle w:val="35"/>
        <w:keepNext w:val="0"/>
        <w:keepLines w:val="0"/>
        <w:widowControl/>
        <w:suppressLineNumbers w:val="0"/>
        <w:ind w:left="720"/>
      </w:pPr>
      <w:r>
        <w:t>User should only be responsible for:</w:t>
      </w:r>
    </w:p>
    <w:p w14:paraId="07FCFAF8">
      <w:pPr>
        <w:pStyle w:val="35"/>
        <w:keepNext w:val="0"/>
        <w:keepLines w:val="0"/>
        <w:widowControl/>
        <w:suppressLineNumbers w:val="0"/>
        <w:ind w:left="1440"/>
      </w:pPr>
      <w:r>
        <w:t>Name</w:t>
      </w:r>
    </w:p>
    <w:p w14:paraId="4CD83E6F">
      <w:pPr>
        <w:pStyle w:val="35"/>
        <w:keepNext w:val="0"/>
        <w:keepLines w:val="0"/>
        <w:widowControl/>
        <w:suppressLineNumbers w:val="0"/>
        <w:ind w:left="1440"/>
      </w:pPr>
      <w:r>
        <w:t>Password</w:t>
      </w:r>
    </w:p>
    <w:p w14:paraId="32F10A86">
      <w:pPr>
        <w:pStyle w:val="4"/>
        <w:keepNext w:val="0"/>
        <w:keepLines w:val="0"/>
        <w:widowControl/>
        <w:suppressLineNumbers w:val="0"/>
      </w:pPr>
      <w:r>
        <w:t>Changes Implemented:</w:t>
      </w:r>
    </w:p>
    <w:p w14:paraId="45C12B45">
      <w:pPr>
        <w:pStyle w:val="35"/>
        <w:keepNext w:val="0"/>
        <w:keepLines w:val="0"/>
        <w:widowControl/>
        <w:suppressLineNumbers w:val="0"/>
        <w:ind w:left="720"/>
      </w:pPr>
      <w:r>
        <w:t>Updated the Invite Employee form.</w:t>
      </w:r>
    </w:p>
    <w:p w14:paraId="4D667B0D">
      <w:pPr>
        <w:pStyle w:val="35"/>
        <w:keepNext w:val="0"/>
        <w:keepLines w:val="0"/>
        <w:widowControl/>
        <w:suppressLineNumbers w:val="0"/>
        <w:ind w:left="720"/>
      </w:pPr>
      <w:r>
        <w:t>Added Admin-controlled fields: Designation, Role, Email, Department.</w:t>
      </w:r>
    </w:p>
    <w:p w14:paraId="590F84E9">
      <w:pPr>
        <w:pStyle w:val="35"/>
        <w:keepNext w:val="0"/>
        <w:keepLines w:val="0"/>
        <w:widowControl/>
        <w:suppressLineNumbers w:val="0"/>
        <w:ind w:left="720"/>
      </w:pPr>
      <w:r>
        <w:t>Restricted user input fields to: Name, Mobile Number, Password.</w:t>
      </w:r>
    </w:p>
    <w:p w14:paraId="3B6022DA">
      <w:pPr>
        <w:pStyle w:val="35"/>
        <w:keepNext w:val="0"/>
        <w:keepLines w:val="0"/>
        <w:widowControl/>
        <w:suppressLineNumbers w:val="0"/>
        <w:ind w:left="720"/>
      </w:pPr>
      <w:r>
        <w:t>Improved role-based access handling.</w:t>
      </w:r>
    </w:p>
    <w:p w14:paraId="6FD915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6488">
      <w:pPr>
        <w:pStyle w:val="2"/>
        <w:keepNext w:val="0"/>
        <w:keepLines w:val="0"/>
        <w:widowControl/>
        <w:suppressLineNumbers w:val="0"/>
      </w:pPr>
      <w:r>
        <w:t>3. UI/UX Improvements</w:t>
      </w:r>
    </w:p>
    <w:p w14:paraId="66EFF80E">
      <w:pPr>
        <w:pStyle w:val="4"/>
        <w:keepNext w:val="0"/>
        <w:keepLines w:val="0"/>
        <w:widowControl/>
        <w:suppressLineNumbers w:val="0"/>
      </w:pPr>
      <w:r>
        <w:t>Suggestion:</w:t>
      </w:r>
    </w:p>
    <w:p w14:paraId="247AE0F9">
      <w:pPr>
        <w:pStyle w:val="35"/>
        <w:keepNext w:val="0"/>
        <w:keepLines w:val="0"/>
        <w:widowControl/>
        <w:suppressLineNumbers w:val="0"/>
        <w:ind w:left="720"/>
      </w:pPr>
      <w:r>
        <w:t>Improve overall UI consistency and design.</w:t>
      </w:r>
    </w:p>
    <w:p w14:paraId="58401479">
      <w:pPr>
        <w:pStyle w:val="35"/>
        <w:keepNext w:val="0"/>
        <w:keepLines w:val="0"/>
        <w:widowControl/>
        <w:suppressLineNumbers w:val="0"/>
        <w:ind w:left="720"/>
      </w:pPr>
      <w:r>
        <w:t>Make the interface more clean and user-friendly.</w:t>
      </w:r>
    </w:p>
    <w:p w14:paraId="773D6721">
      <w:pPr>
        <w:pStyle w:val="4"/>
        <w:keepNext w:val="0"/>
        <w:keepLines w:val="0"/>
        <w:widowControl/>
        <w:suppressLineNumbers w:val="0"/>
      </w:pPr>
      <w:r>
        <w:t>Changes Implemented:</w:t>
      </w:r>
    </w:p>
    <w:p w14:paraId="3EE161F5">
      <w:pPr>
        <w:pStyle w:val="35"/>
        <w:keepNext w:val="0"/>
        <w:keepLines w:val="0"/>
        <w:widowControl/>
        <w:suppressLineNumbers w:val="0"/>
      </w:pPr>
      <w:r>
        <w:t>Updated color combinations for better visual appeal.</w:t>
      </w:r>
    </w:p>
    <w:p w14:paraId="328A9BC3">
      <w:pPr>
        <w:pStyle w:val="35"/>
        <w:keepNext w:val="0"/>
        <w:keepLines w:val="0"/>
        <w:widowControl/>
        <w:suppressLineNumbers w:val="0"/>
        <w:ind w:left="720"/>
      </w:pPr>
      <w:r>
        <w:t>Improved spacing, alignment, and typography.</w:t>
      </w:r>
    </w:p>
    <w:p w14:paraId="7FBF4526">
      <w:pPr>
        <w:pStyle w:val="35"/>
        <w:keepNext w:val="0"/>
        <w:keepLines w:val="0"/>
        <w:widowControl/>
        <w:suppressLineNumbers w:val="0"/>
        <w:ind w:left="720"/>
      </w:pPr>
      <w:r>
        <w:t>Enhanced responsiveness for different screen sizes.</w:t>
      </w:r>
    </w:p>
    <w:p w14:paraId="511BA2FC">
      <w:pPr>
        <w:pStyle w:val="35"/>
        <w:keepNext w:val="0"/>
        <w:keepLines w:val="0"/>
        <w:widowControl/>
        <w:suppressLineNumbers w:val="0"/>
        <w:ind w:left="720"/>
      </w:pPr>
      <w:r>
        <w:t>Added smoother interactions and transitions.</w:t>
      </w:r>
    </w:p>
    <w:p w14:paraId="7FD1400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30B70">
      <w:pPr>
        <w:pStyle w:val="2"/>
        <w:keepNext w:val="0"/>
        <w:keepLines w:val="0"/>
        <w:widowControl/>
        <w:suppressLineNumbers w:val="0"/>
      </w:pPr>
      <w:r>
        <w:t>4. Additional UI Improvements</w:t>
      </w:r>
    </w:p>
    <w:p w14:paraId="18F8D669">
      <w:pPr>
        <w:pStyle w:val="4"/>
        <w:keepNext w:val="0"/>
        <w:keepLines w:val="0"/>
        <w:widowControl/>
        <w:suppressLineNumbers w:val="0"/>
      </w:pPr>
      <w:r>
        <w:t>Suggestion:</w:t>
      </w:r>
    </w:p>
    <w:p w14:paraId="626F8F0B">
      <w:pPr>
        <w:pStyle w:val="35"/>
        <w:keepNext w:val="0"/>
        <w:keepLines w:val="0"/>
        <w:widowControl/>
        <w:suppressLineNumbers w:val="0"/>
        <w:ind w:left="720"/>
      </w:pPr>
      <w:r>
        <w:t>Minor UI refinements across multiple pages.</w:t>
      </w:r>
      <w:bookmarkStart w:id="0" w:name="_GoBack"/>
      <w:bookmarkEnd w:id="0"/>
    </w:p>
    <w:p w14:paraId="3900C50F">
      <w:pPr>
        <w:pStyle w:val="4"/>
        <w:keepNext w:val="0"/>
        <w:keepLines w:val="0"/>
        <w:widowControl/>
        <w:suppressLineNumbers w:val="0"/>
      </w:pPr>
      <w:r>
        <w:t>Changes Implemented:</w:t>
      </w:r>
    </w:p>
    <w:p w14:paraId="4E060F37">
      <w:pPr>
        <w:pStyle w:val="35"/>
        <w:keepNext w:val="0"/>
        <w:keepLines w:val="0"/>
        <w:widowControl/>
        <w:suppressLineNumbers w:val="0"/>
        <w:ind w:left="720"/>
      </w:pPr>
      <w:r>
        <w:t>Fixed layout inconsistencies.</w:t>
      </w:r>
    </w:p>
    <w:p w14:paraId="64BAB9CE">
      <w:pPr>
        <w:pStyle w:val="35"/>
        <w:keepNext w:val="0"/>
        <w:keepLines w:val="0"/>
        <w:widowControl/>
        <w:suppressLineNumbers w:val="0"/>
        <w:ind w:left="720"/>
      </w:pPr>
      <w:r>
        <w:t>Improved component structure.</w:t>
      </w:r>
    </w:p>
    <w:p w14:paraId="6AB54EFF">
      <w:pPr>
        <w:pStyle w:val="35"/>
        <w:keepNext w:val="0"/>
        <w:keepLines w:val="0"/>
        <w:widowControl/>
        <w:suppressLineNumbers w:val="0"/>
        <w:ind w:left="720"/>
      </w:pPr>
      <w:r>
        <w:t>Enhanced user experience with better visual hierarchy.</w:t>
      </w:r>
    </w:p>
    <w:p w14:paraId="08A815B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61314">
      <w:pPr>
        <w:pStyle w:val="2"/>
        <w:keepNext w:val="0"/>
        <w:keepLines w:val="0"/>
        <w:widowControl/>
        <w:suppressLineNumbers w:val="0"/>
      </w:pPr>
      <w:r>
        <w:t>5. Major Functional Flow Enhancement (NEW)</w:t>
      </w:r>
    </w:p>
    <w:p w14:paraId="53FC10CF">
      <w:pPr>
        <w:pStyle w:val="4"/>
        <w:keepNext w:val="0"/>
        <w:keepLines w:val="0"/>
        <w:widowControl/>
        <w:suppressLineNumbers w:val="0"/>
      </w:pPr>
      <w:r>
        <w:t>Suggestion:</w:t>
      </w:r>
    </w:p>
    <w:p w14:paraId="09441AE9">
      <w:pPr>
        <w:pStyle w:val="3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Improve the system from basic skill tracking to a structured skill assignment and evaluation system</w:t>
      </w:r>
      <w:r>
        <w:rPr>
          <w:rFonts w:hint="default"/>
          <w:lang w:val="en-US"/>
        </w:rPr>
        <w:t>.</w:t>
      </w:r>
    </w:p>
    <w:p w14:paraId="7A27DBAA">
      <w:pPr>
        <w:pStyle w:val="35"/>
        <w:keepNext w:val="0"/>
        <w:keepLines w:val="0"/>
        <w:widowControl/>
        <w:suppressLineNumbers w:val="0"/>
        <w:ind w:left="720"/>
      </w:pPr>
      <w:r>
        <w:t>Introduce role-based hierarchy and evaluation mechanisms.</w:t>
      </w:r>
    </w:p>
    <w:p w14:paraId="2BA22D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A41A5">
      <w:pPr>
        <w:pStyle w:val="3"/>
        <w:keepNext w:val="0"/>
        <w:keepLines w:val="0"/>
        <w:widowControl/>
        <w:suppressLineNumbers w:val="0"/>
      </w:pPr>
      <w:r>
        <w:t>🔄 Updated System Flow</w:t>
      </w:r>
    </w:p>
    <w:p w14:paraId="74371C1B">
      <w:pPr>
        <w:pStyle w:val="4"/>
        <w:keepNext w:val="0"/>
        <w:keepLines w:val="0"/>
        <w:widowControl/>
        <w:suppressLineNumbers w:val="0"/>
      </w:pPr>
      <w:r>
        <w:t>Previous Flow:</w:t>
      </w:r>
    </w:p>
    <w:p w14:paraId="21B54E2C">
      <w:pPr>
        <w:pStyle w:val="35"/>
        <w:keepNext w:val="0"/>
        <w:keepLines w:val="0"/>
        <w:widowControl/>
        <w:suppressLineNumbers w:val="0"/>
        <w:ind w:left="720"/>
      </w:pPr>
      <w:r>
        <w:t>Users manually selected skills from a dropdown.</w:t>
      </w:r>
    </w:p>
    <w:p w14:paraId="56BD9622">
      <w:pPr>
        <w:pStyle w:val="35"/>
        <w:keepNext w:val="0"/>
        <w:keepLines w:val="0"/>
        <w:widowControl/>
        <w:suppressLineNumbers w:val="0"/>
        <w:ind w:left="720"/>
      </w:pPr>
      <w:r>
        <w:t>Progress tracking was independent.</w:t>
      </w:r>
    </w:p>
    <w:p w14:paraId="592A462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58A80">
      <w:pPr>
        <w:pStyle w:val="4"/>
        <w:keepNext w:val="0"/>
        <w:keepLines w:val="0"/>
        <w:widowControl/>
        <w:suppressLineNumbers w:val="0"/>
      </w:pPr>
      <w:r>
        <w:t>Updated Flow:</w:t>
      </w:r>
    </w:p>
    <w:p w14:paraId="20E1ECAE">
      <w:pPr>
        <w:pStyle w:val="5"/>
        <w:keepNext w:val="0"/>
        <w:keepLines w:val="0"/>
        <w:widowControl/>
        <w:suppressLineNumbers w:val="0"/>
      </w:pPr>
      <w:r>
        <w:t>1. Skill Assignment System</w:t>
      </w:r>
    </w:p>
    <w:p w14:paraId="0F3B93B3">
      <w:pPr>
        <w:pStyle w:val="35"/>
        <w:keepNext w:val="0"/>
        <w:keepLines w:val="0"/>
        <w:widowControl/>
        <w:suppressLineNumbers w:val="0"/>
        <w:ind w:left="720"/>
      </w:pPr>
      <w:r>
        <w:t>Admin assigns skills to employees with a defined deadline.</w:t>
      </w:r>
    </w:p>
    <w:p w14:paraId="6DC139B3">
      <w:pPr>
        <w:pStyle w:val="35"/>
        <w:keepNext w:val="0"/>
        <w:keepLines w:val="0"/>
        <w:widowControl/>
        <w:suppressLineNumbers w:val="0"/>
        <w:ind w:left="720"/>
      </w:pPr>
      <w:r>
        <w:t>Assignment is no longer user-driven.</w:t>
      </w:r>
    </w:p>
    <w:p w14:paraId="3F3DB783">
      <w:pPr>
        <w:pStyle w:val="35"/>
        <w:keepNext w:val="0"/>
        <w:keepLines w:val="0"/>
        <w:widowControl/>
        <w:suppressLineNumbers w:val="0"/>
        <w:ind w:left="720"/>
      </w:pPr>
      <w:r>
        <w:t>Skills are tracked through structured assignments.</w:t>
      </w:r>
    </w:p>
    <w:p w14:paraId="2D609F2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35541">
      <w:pPr>
        <w:pStyle w:val="5"/>
        <w:keepNext w:val="0"/>
        <w:keepLines w:val="0"/>
        <w:widowControl/>
        <w:suppressLineNumbers w:val="0"/>
      </w:pPr>
      <w:r>
        <w:t>2. Hierarchical Role-Based Management</w:t>
      </w:r>
    </w:p>
    <w:p w14:paraId="6A7435EE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Admin</w:t>
      </w:r>
    </w:p>
    <w:p w14:paraId="1B3C6BC2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manage all users</w:t>
      </w:r>
      <w:r>
        <w:rPr>
          <w:rFonts w:hint="default"/>
          <w:lang w:val="en-US"/>
        </w:rPr>
        <w:t>.</w:t>
      </w:r>
    </w:p>
    <w:p w14:paraId="75CE18C6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assign skills to anyone</w:t>
      </w:r>
      <w:r>
        <w:rPr>
          <w:rFonts w:hint="default"/>
          <w:lang w:val="en-US"/>
        </w:rPr>
        <w:t>.</w:t>
      </w:r>
    </w:p>
    <w:p w14:paraId="024DF440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Manager</w:t>
      </w:r>
    </w:p>
    <w:p w14:paraId="58D478FE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manage Team Leads and Employees under them</w:t>
      </w:r>
      <w:r>
        <w:rPr>
          <w:rFonts w:hint="default"/>
          <w:lang w:val="en-US"/>
        </w:rPr>
        <w:t>.</w:t>
      </w:r>
    </w:p>
    <w:p w14:paraId="221B9F65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assign skills within their hierarchy</w:t>
      </w:r>
      <w:r>
        <w:rPr>
          <w:rFonts w:hint="default"/>
          <w:lang w:val="en-US"/>
        </w:rPr>
        <w:t>.</w:t>
      </w:r>
    </w:p>
    <w:p w14:paraId="4181D904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Team Lead</w:t>
      </w:r>
    </w:p>
    <w:p w14:paraId="14E5C86E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manage employees under them</w:t>
      </w:r>
      <w:r>
        <w:rPr>
          <w:rFonts w:hint="default"/>
          <w:lang w:val="en-US"/>
        </w:rPr>
        <w:t>.</w:t>
      </w:r>
    </w:p>
    <w:p w14:paraId="2FD43169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Can assign skills to their team</w:t>
      </w:r>
      <w:r>
        <w:rPr>
          <w:rFonts w:hint="default"/>
          <w:lang w:val="en-US"/>
        </w:rPr>
        <w:t>.</w:t>
      </w:r>
    </w:p>
    <w:p w14:paraId="5EC14857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Employee</w:t>
      </w:r>
    </w:p>
    <w:p w14:paraId="508FC1D0">
      <w:pPr>
        <w:pStyle w:val="35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Works on assigned skills only</w:t>
      </w:r>
      <w:r>
        <w:rPr>
          <w:rFonts w:hint="default"/>
          <w:lang w:val="en-US"/>
        </w:rPr>
        <w:t>.</w:t>
      </w:r>
    </w:p>
    <w:p w14:paraId="0928582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D97F1">
      <w:pPr>
        <w:pStyle w:val="5"/>
        <w:keepNext w:val="0"/>
        <w:keepLines w:val="0"/>
        <w:widowControl/>
        <w:suppressLineNumbers w:val="0"/>
      </w:pPr>
      <w:r>
        <w:t>3. Flexible Learning Approach</w:t>
      </w:r>
    </w:p>
    <w:p w14:paraId="65547AF8">
      <w:pPr>
        <w:pStyle w:val="35"/>
        <w:keepNext w:val="0"/>
        <w:keepLines w:val="0"/>
        <w:widowControl/>
        <w:suppressLineNumbers w:val="0"/>
        <w:ind w:left="720"/>
      </w:pPr>
      <w:r>
        <w:t>Users are not restricted to predefined topics or content.</w:t>
      </w:r>
    </w:p>
    <w:p w14:paraId="45EFB40B">
      <w:pPr>
        <w:pStyle w:val="35"/>
        <w:keepNext w:val="0"/>
        <w:keepLines w:val="0"/>
        <w:widowControl/>
        <w:suppressLineNumbers w:val="0"/>
        <w:ind w:left="720"/>
      </w:pPr>
      <w:r>
        <w:t>Learning can be done from any source (online platforms, courses, self-study).</w:t>
      </w:r>
    </w:p>
    <w:p w14:paraId="4C9D70A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83DC4">
      <w:pPr>
        <w:pStyle w:val="5"/>
        <w:keepNext w:val="0"/>
        <w:keepLines w:val="0"/>
        <w:widowControl/>
        <w:suppressLineNumbers w:val="0"/>
      </w:pPr>
    </w:p>
    <w:p w14:paraId="42461A23">
      <w:pPr>
        <w:pStyle w:val="5"/>
        <w:keepNext w:val="0"/>
        <w:keepLines w:val="0"/>
        <w:widowControl/>
        <w:suppressLineNumbers w:val="0"/>
      </w:pPr>
      <w:r>
        <w:t>4. Progress Tracking &amp; Consistency</w:t>
      </w:r>
    </w:p>
    <w:p w14:paraId="57B9C1AF">
      <w:pPr>
        <w:pStyle w:val="35"/>
        <w:keepNext w:val="0"/>
        <w:keepLines w:val="0"/>
        <w:widowControl/>
        <w:suppressLineNumbers w:val="0"/>
        <w:ind w:left="720"/>
      </w:pPr>
      <w:r>
        <w:t>Users update progress manually.</w:t>
      </w:r>
    </w:p>
    <w:p w14:paraId="01AD5BEA">
      <w:pPr>
        <w:pStyle w:val="35"/>
        <w:keepNext w:val="0"/>
        <w:keepLines w:val="0"/>
        <w:widowControl/>
        <w:suppressLineNumbers w:val="0"/>
        <w:ind w:left="720"/>
      </w:pPr>
      <w:r>
        <w:t>Daily consistency tracking is maintained.</w:t>
      </w:r>
    </w:p>
    <w:p w14:paraId="6685F4D0">
      <w:pPr>
        <w:pStyle w:val="35"/>
        <w:keepNext w:val="0"/>
        <w:keepLines w:val="0"/>
        <w:widowControl/>
        <w:suppressLineNumbers w:val="0"/>
        <w:ind w:left="720"/>
      </w:pPr>
      <w:r>
        <w:t>Streak system continues to track learning habits.</w:t>
      </w:r>
    </w:p>
    <w:p w14:paraId="0E37619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A407F">
      <w:pPr>
        <w:pStyle w:val="5"/>
        <w:keepNext w:val="0"/>
        <w:keepLines w:val="0"/>
        <w:widowControl/>
        <w:suppressLineNumbers w:val="0"/>
      </w:pPr>
      <w:r>
        <w:t>5. Skill Completion Flow</w:t>
      </w:r>
    </w:p>
    <w:p w14:paraId="5D989204">
      <w:pPr>
        <w:pStyle w:val="35"/>
        <w:keepNext w:val="0"/>
        <w:keepLines w:val="0"/>
        <w:widowControl/>
        <w:suppressLineNumbers w:val="0"/>
        <w:ind w:left="720"/>
      </w:pPr>
      <w:r>
        <w:t>User marks skill as completed.</w:t>
      </w:r>
    </w:p>
    <w:p w14:paraId="09EAC661">
      <w:pPr>
        <w:pStyle w:val="35"/>
        <w:keepNext w:val="0"/>
        <w:keepLines w:val="0"/>
        <w:widowControl/>
        <w:suppressLineNumbers w:val="0"/>
        <w:ind w:left="720"/>
      </w:pPr>
      <w:r>
        <w:t>Uploads certificate as proof of completion.</w:t>
      </w:r>
    </w:p>
    <w:p w14:paraId="353ED69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C5FA">
      <w:pPr>
        <w:pStyle w:val="5"/>
        <w:keepNext w:val="0"/>
        <w:keepLines w:val="0"/>
        <w:widowControl/>
        <w:suppressLineNumbers w:val="0"/>
      </w:pPr>
      <w:r>
        <w:t>6. Evaluation System (NEW)</w:t>
      </w:r>
    </w:p>
    <w:p w14:paraId="1F08A88F">
      <w:pPr>
        <w:pStyle w:val="35"/>
        <w:keepNext w:val="0"/>
        <w:keepLines w:val="0"/>
        <w:widowControl/>
        <w:suppressLineNumbers w:val="0"/>
      </w:pPr>
      <w:r>
        <w:t>System supports two evaluation methods:</w:t>
      </w:r>
    </w:p>
    <w:p w14:paraId="75664A72">
      <w:pPr>
        <w:pStyle w:val="4"/>
        <w:keepNext w:val="0"/>
        <w:keepLines w:val="0"/>
        <w:widowControl/>
        <w:suppressLineNumbers w:val="0"/>
      </w:pPr>
      <w:r>
        <w:t>➤ Test-Based Evaluation</w:t>
      </w:r>
    </w:p>
    <w:p w14:paraId="740FA379">
      <w:pPr>
        <w:pStyle w:val="35"/>
        <w:keepNext w:val="0"/>
        <w:keepLines w:val="0"/>
        <w:widowControl/>
        <w:suppressLineNumbers w:val="0"/>
        <w:ind w:left="720"/>
      </w:pPr>
      <w:r>
        <w:t>Admin provides 50–60 questions.</w:t>
      </w:r>
    </w:p>
    <w:p w14:paraId="3A50DE17">
      <w:pPr>
        <w:pStyle w:val="35"/>
        <w:keepNext w:val="0"/>
        <w:keepLines w:val="0"/>
        <w:widowControl/>
        <w:suppressLineNumbers w:val="0"/>
        <w:ind w:left="720"/>
      </w:pPr>
      <w:r>
        <w:t>System randomly selects 20 questions.</w:t>
      </w:r>
    </w:p>
    <w:p w14:paraId="6137D3C9">
      <w:pPr>
        <w:pStyle w:val="35"/>
        <w:keepNext w:val="0"/>
        <w:keepLines w:val="0"/>
        <w:widowControl/>
        <w:suppressLineNumbers w:val="0"/>
        <w:ind w:left="720"/>
      </w:pPr>
      <w:r>
        <w:t>Questions and options are shuffled.</w:t>
      </w:r>
    </w:p>
    <w:p w14:paraId="1266A919">
      <w:pPr>
        <w:pStyle w:val="35"/>
        <w:keepNext w:val="0"/>
        <w:keepLines w:val="0"/>
        <w:widowControl/>
        <w:suppressLineNumbers w:val="0"/>
        <w:ind w:left="720"/>
      </w:pPr>
      <w:r>
        <w:t>Automatic evaluation is performed.</w:t>
      </w:r>
    </w:p>
    <w:p w14:paraId="4B222B3E">
      <w:pPr>
        <w:pStyle w:val="35"/>
        <w:keepNext w:val="0"/>
        <w:keepLines w:val="0"/>
        <w:widowControl/>
        <w:suppressLineNumbers w:val="0"/>
        <w:ind w:left="720"/>
      </w:pPr>
      <w:r>
        <w:t>Instant result is generated:</w:t>
      </w:r>
    </w:p>
    <w:p w14:paraId="1F5950A1">
      <w:pPr>
        <w:pStyle w:val="35"/>
        <w:keepNext w:val="0"/>
        <w:keepLines w:val="0"/>
        <w:widowControl/>
        <w:suppressLineNumbers w:val="0"/>
        <w:ind w:left="1440"/>
      </w:pPr>
      <w:r>
        <w:t>Pass</w:t>
      </w:r>
    </w:p>
    <w:p w14:paraId="4AE02B4D">
      <w:pPr>
        <w:pStyle w:val="35"/>
        <w:keepNext w:val="0"/>
        <w:keepLines w:val="0"/>
        <w:widowControl/>
        <w:suppressLineNumbers w:val="0"/>
        <w:ind w:left="1440"/>
      </w:pPr>
      <w:r>
        <w:t>Fail</w:t>
      </w:r>
    </w:p>
    <w:p w14:paraId="58286DB1">
      <w:pPr>
        <w:pStyle w:val="35"/>
        <w:keepNext w:val="0"/>
        <w:keepLines w:val="0"/>
        <w:widowControl/>
        <w:suppressLineNumbers w:val="0"/>
        <w:ind w:left="720"/>
      </w:pPr>
      <w:r>
        <w:t>If failed:</w:t>
      </w:r>
    </w:p>
    <w:p w14:paraId="23450975">
      <w:pPr>
        <w:pStyle w:val="35"/>
        <w:keepNext w:val="0"/>
        <w:keepLines w:val="0"/>
        <w:widowControl/>
        <w:suppressLineNumbers w:val="0"/>
        <w:ind w:left="1440"/>
      </w:pPr>
      <w:r>
        <w:t>Admin can allow re-test</w:t>
      </w:r>
    </w:p>
    <w:p w14:paraId="0CA51D78">
      <w:pPr>
        <w:pStyle w:val="35"/>
        <w:keepNext w:val="0"/>
        <w:keepLines w:val="0"/>
        <w:widowControl/>
        <w:suppressLineNumbers w:val="0"/>
        <w:ind w:left="1440"/>
      </w:pPr>
      <w:r>
        <w:t>New random questions are generated</w:t>
      </w:r>
    </w:p>
    <w:p w14:paraId="0C30CA7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BB2A3">
      <w:pPr>
        <w:pStyle w:val="4"/>
        <w:keepNext w:val="0"/>
        <w:keepLines w:val="0"/>
        <w:widowControl/>
        <w:suppressLineNumbers w:val="0"/>
      </w:pPr>
      <w:r>
        <w:t>➤ Interview-Based Evaluation</w:t>
      </w:r>
    </w:p>
    <w:p w14:paraId="26AF4134">
      <w:pPr>
        <w:pStyle w:val="35"/>
        <w:keepNext w:val="0"/>
        <w:keepLines w:val="0"/>
        <w:widowControl/>
        <w:suppressLineNumbers w:val="0"/>
        <w:ind w:left="720"/>
      </w:pPr>
      <w:r>
        <w:t>Admin can skip test and choose interview mode.</w:t>
      </w:r>
    </w:p>
    <w:p w14:paraId="5E2190D4">
      <w:pPr>
        <w:pStyle w:val="35"/>
        <w:keepNext w:val="0"/>
        <w:keepLines w:val="0"/>
        <w:widowControl/>
        <w:suppressLineNumbers w:val="0"/>
        <w:ind w:left="720"/>
      </w:pPr>
      <w:r>
        <w:t>Admin evaluates user manually.</w:t>
      </w:r>
    </w:p>
    <w:p w14:paraId="4C1AFF65">
      <w:pPr>
        <w:pStyle w:val="35"/>
        <w:keepNext w:val="0"/>
        <w:keepLines w:val="0"/>
        <w:widowControl/>
        <w:suppressLineNumbers w:val="0"/>
        <w:ind w:left="720"/>
      </w:pPr>
      <w:r>
        <w:t>Final decision:</w:t>
      </w:r>
    </w:p>
    <w:p w14:paraId="591BA9CD">
      <w:pPr>
        <w:pStyle w:val="35"/>
        <w:keepNext w:val="0"/>
        <w:keepLines w:val="0"/>
        <w:widowControl/>
        <w:suppressLineNumbers w:val="0"/>
        <w:ind w:left="1440"/>
      </w:pPr>
      <w:r>
        <w:t>Pass (Verified)</w:t>
      </w:r>
    </w:p>
    <w:p w14:paraId="4D8A22E2">
      <w:pPr>
        <w:pStyle w:val="35"/>
        <w:keepNext w:val="0"/>
        <w:keepLines w:val="0"/>
        <w:widowControl/>
        <w:suppressLineNumbers w:val="0"/>
        <w:ind w:left="1440"/>
      </w:pPr>
      <w:r>
        <w:t>Fail (Rejected)</w:t>
      </w:r>
    </w:p>
    <w:p w14:paraId="42ED9D5C">
      <w:pPr>
        <w:pStyle w:val="35"/>
        <w:keepNext w:val="0"/>
        <w:keepLines w:val="0"/>
        <w:widowControl/>
        <w:suppressLineNumbers w:val="0"/>
        <w:ind w:left="720"/>
      </w:pPr>
      <w:r>
        <w:t>Feedback can be provided to the user.</w:t>
      </w:r>
    </w:p>
    <w:p w14:paraId="264CD44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2F05A">
      <w:pPr>
        <w:pStyle w:val="5"/>
        <w:keepNext w:val="0"/>
        <w:keepLines w:val="0"/>
        <w:widowControl/>
        <w:suppressLineNumbers w:val="0"/>
      </w:pPr>
      <w:r>
        <w:t>7. Final Status Flow</w:t>
      </w:r>
    </w:p>
    <w:p w14:paraId="4C7F173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ASSIGNED → IN_PROGRESS → COMPLETED → EVALUATION → VERIFIED / REJECTED</w:t>
      </w:r>
    </w:p>
    <w:p w14:paraId="13A92C5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1F267">
      <w:pPr>
        <w:pStyle w:val="2"/>
        <w:keepNext w:val="0"/>
        <w:keepLines w:val="0"/>
        <w:widowControl/>
        <w:suppressLineNumbers w:val="0"/>
      </w:pPr>
      <w:r>
        <w:t>6. System Improvements Summary</w:t>
      </w:r>
    </w:p>
    <w:p w14:paraId="796998BF">
      <w:pPr>
        <w:pStyle w:val="4"/>
        <w:keepNext w:val="0"/>
        <w:keepLines w:val="0"/>
        <w:widowControl/>
        <w:suppressLineNumbers w:val="0"/>
      </w:pPr>
      <w:r>
        <w:t>Key Enhancements:</w:t>
      </w:r>
    </w:p>
    <w:p w14:paraId="1CBC20B0">
      <w:pPr>
        <w:pStyle w:val="3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Transition from user-driven skill selection to admin-driven assignment</w:t>
      </w:r>
    </w:p>
    <w:p w14:paraId="28F375F6">
      <w:pPr>
        <w:pStyle w:val="3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Introduction of hierarchical role management</w:t>
      </w:r>
    </w:p>
    <w:p w14:paraId="7DB012E3">
      <w:pPr>
        <w:pStyle w:val="35"/>
        <w:keepNext w:val="0"/>
        <w:keepLines w:val="0"/>
        <w:widowControl/>
        <w:suppressLineNumbers w:val="0"/>
        <w:ind w:left="720"/>
      </w:pPr>
      <w:r>
        <w:t>Flexible evaluation system (Test + Interview)</w:t>
      </w:r>
    </w:p>
    <w:p w14:paraId="18443A38">
      <w:pPr>
        <w:pStyle w:val="35"/>
        <w:keepNext w:val="0"/>
        <w:keepLines w:val="0"/>
        <w:widowControl/>
        <w:suppressLineNumbers w:val="0"/>
        <w:ind w:left="720"/>
      </w:pPr>
      <w:r>
        <w:t>Automated test generation and evaluation</w:t>
      </w:r>
    </w:p>
    <w:p w14:paraId="5312D1E5">
      <w:pPr>
        <w:pStyle w:val="35"/>
        <w:keepNext w:val="0"/>
        <w:keepLines w:val="0"/>
        <w:widowControl/>
        <w:suppressLineNumbers w:val="0"/>
        <w:ind w:left="720"/>
      </w:pPr>
      <w:r>
        <w:t>Improved scalability and real-world applicability</w:t>
      </w:r>
    </w:p>
    <w:p w14:paraId="0C3B859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CD358">
      <w:pPr>
        <w:pStyle w:val="2"/>
        <w:keepNext w:val="0"/>
        <w:keepLines w:val="0"/>
        <w:widowControl/>
        <w:suppressLineNumbers w:val="0"/>
      </w:pPr>
    </w:p>
    <w:p w14:paraId="18BC4E22">
      <w:pPr>
        <w:pStyle w:val="2"/>
        <w:keepNext w:val="0"/>
        <w:keepLines w:val="0"/>
        <w:widowControl/>
        <w:suppressLineNumbers w:val="0"/>
      </w:pPr>
    </w:p>
    <w:p w14:paraId="3F995437">
      <w:pPr>
        <w:pStyle w:val="2"/>
        <w:keepNext w:val="0"/>
        <w:keepLines w:val="0"/>
        <w:widowControl/>
        <w:suppressLineNumbers w:val="0"/>
      </w:pPr>
      <w:r>
        <w:t>📌 Conclusion</w:t>
      </w:r>
    </w:p>
    <w:p w14:paraId="7A0F22A3">
      <w:pPr>
        <w:pStyle w:val="35"/>
        <w:keepNext w:val="0"/>
        <w:keepLines w:val="0"/>
        <w:widowControl/>
        <w:suppressLineNumbers w:val="0"/>
      </w:pPr>
      <w:r>
        <w:t>All major suggestions provided by the team after the presentation have been successfully implemented.</w:t>
      </w:r>
    </w:p>
    <w:p w14:paraId="5F289C6A">
      <w:pPr>
        <w:pStyle w:val="35"/>
        <w:keepNext w:val="0"/>
        <w:keepLines w:val="0"/>
        <w:widowControl/>
        <w:suppressLineNumbers w:val="0"/>
      </w:pPr>
      <w:r>
        <w:t xml:space="preserve">The project has evolved from a basic skill tracking system into a structured </w:t>
      </w:r>
      <w:r>
        <w:rPr>
          <w:rStyle w:val="36"/>
        </w:rPr>
        <w:t>Skill Management and Evaluation Platform</w:t>
      </w:r>
      <w:r>
        <w:t xml:space="preserve"> with:</w:t>
      </w:r>
    </w:p>
    <w:p w14:paraId="689C4E66">
      <w:pPr>
        <w:pStyle w:val="35"/>
        <w:keepNext w:val="0"/>
        <w:keepLines w:val="0"/>
        <w:widowControl/>
        <w:suppressLineNumbers w:val="0"/>
        <w:ind w:left="720"/>
      </w:pPr>
      <w:r>
        <w:t>Role-based hierarchy</w:t>
      </w:r>
    </w:p>
    <w:p w14:paraId="4E24101D">
      <w:pPr>
        <w:pStyle w:val="35"/>
        <w:keepNext w:val="0"/>
        <w:keepLines w:val="0"/>
        <w:widowControl/>
        <w:suppressLineNumbers w:val="0"/>
        <w:ind w:left="720"/>
      </w:pPr>
      <w:r>
        <w:t>Assignment-driven workflow</w:t>
      </w:r>
    </w:p>
    <w:p w14:paraId="6B780460">
      <w:pPr>
        <w:pStyle w:val="35"/>
        <w:keepNext w:val="0"/>
        <w:keepLines w:val="0"/>
        <w:widowControl/>
        <w:suppressLineNumbers w:val="0"/>
        <w:ind w:left="720"/>
      </w:pPr>
      <w:r>
        <w:t>Flexible learning approach</w:t>
      </w:r>
    </w:p>
    <w:p w14:paraId="220FF4F2">
      <w:pPr>
        <w:pStyle w:val="35"/>
        <w:keepNext w:val="0"/>
        <w:keepLines w:val="0"/>
        <w:widowControl/>
        <w:suppressLineNumbers w:val="0"/>
        <w:ind w:left="720"/>
      </w:pPr>
      <w:r>
        <w:t>Automated and manual evaluation systems</w:t>
      </w:r>
    </w:p>
    <w:p w14:paraId="32DDF657">
      <w:pPr>
        <w:pStyle w:val="35"/>
        <w:keepNext w:val="0"/>
        <w:keepLines w:val="0"/>
        <w:widowControl/>
        <w:suppressLineNumbers w:val="0"/>
      </w:pPr>
      <w:r>
        <w:t>This significantly improves usability, scalability, and real-world applicability for organizational use.</w:t>
      </w:r>
    </w:p>
    <w:p w14:paraId="49C28FF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874E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9C2884"/>
    <w:rsid w:val="388A12AC"/>
    <w:rsid w:val="570E3143"/>
    <w:rsid w:val="58CB70A7"/>
    <w:rsid w:val="66CE0CCD"/>
    <w:rsid w:val="7EDA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419</Words>
  <Characters>2646</Characters>
  <Lines>0</Lines>
  <Paragraphs>0</Paragraphs>
  <TotalTime>445</TotalTime>
  <ScaleCrop>false</ScaleCrop>
  <LinksUpToDate>false</LinksUpToDate>
  <CharactersWithSpaces>2980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Harshal Teli</cp:lastModifiedBy>
  <dcterms:modified xsi:type="dcterms:W3CDTF">2026-04-13T05:54:54Z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eyJoZGlkIjoiMDY2MzJhY2VhODEyM2E1ZGNiZTNiZWZjNWI2MWZhNjAiLCJ1c2VySWQiOiI1NjczOTkyMzAyMzkifQ==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ED080C80F828418D87EB62ED2DE92A3E_12</vt:lpwstr>
  </property>
</Properties>
</file>